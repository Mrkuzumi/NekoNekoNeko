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0F825">
      <w:pPr>
        <w:spacing w:after="60"/>
        <w:jc w:val="center"/>
        <w:rPr>
          <w:lang w:eastAsia="zh-CN"/>
        </w:rPr>
      </w:pPr>
      <w:r>
        <w:rPr>
          <w:b/>
          <w:color w:val="1F4D78"/>
          <w:sz w:val="40"/>
          <w:lang w:eastAsia="zh-CN"/>
        </w:rPr>
        <w:t>程序设计基础A（C语言）AI-Coding 限时机考答题卡</w:t>
      </w:r>
    </w:p>
    <w:p w14:paraId="149256AE">
      <w:pPr>
        <w:pStyle w:val="3"/>
      </w:pPr>
      <w:r>
        <w:rPr>
          <w:rFonts w:ascii="Calibri" w:hAnsi="Calibri" w:eastAsia="微软雅黑"/>
        </w:rPr>
        <w:t>一、学生信息与场次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81"/>
        <w:gridCol w:w="1701"/>
        <w:gridCol w:w="3572"/>
      </w:tblGrid>
      <w:tr w14:paraId="0D3E2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FD7E">
            <w:r>
              <w:rPr>
                <w:b/>
                <w:color w:val="1F4D78"/>
              </w:rPr>
              <w:t>姓名</w:t>
            </w:r>
          </w:p>
        </w:tc>
        <w:tc>
          <w:tcPr>
            <w:tcW w:w="238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B207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王培锴</w:t>
            </w:r>
          </w:p>
        </w:tc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758F">
            <w:r>
              <w:rPr>
                <w:b/>
                <w:color w:val="1F4D78"/>
              </w:rPr>
              <w:t>学号</w:t>
            </w:r>
          </w:p>
        </w:tc>
        <w:tc>
          <w:tcPr>
            <w:tcW w:w="3572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BF92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202500401033</w:t>
            </w:r>
          </w:p>
        </w:tc>
      </w:tr>
      <w:tr w14:paraId="28D07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74ED">
            <w:r>
              <w:rPr>
                <w:b/>
                <w:color w:val="1F4D78"/>
              </w:rPr>
              <w:t>班级</w:t>
            </w:r>
          </w:p>
        </w:tc>
        <w:tc>
          <w:tcPr>
            <w:tcW w:w="238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6E9A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交通一班</w:t>
            </w:r>
          </w:p>
        </w:tc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073A">
            <w:r>
              <w:rPr>
                <w:b/>
                <w:color w:val="1F4D78"/>
              </w:rPr>
              <w:t>考试场次</w:t>
            </w:r>
          </w:p>
        </w:tc>
        <w:tc>
          <w:tcPr>
            <w:tcW w:w="3572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0A8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☐ 周一下午  ☐ 周二上午  ☐ 周四上午 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 xml:space="preserve"> 周四下午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 xml:space="preserve">请在合适区域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>)</w:t>
            </w:r>
          </w:p>
        </w:tc>
      </w:tr>
      <w:tr w14:paraId="3FD04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E66F">
            <w:r>
              <w:rPr>
                <w:b/>
                <w:color w:val="1F4D78"/>
              </w:rPr>
              <w:t>使用的 AI 工具</w:t>
            </w:r>
          </w:p>
        </w:tc>
        <w:tc>
          <w:tcPr>
            <w:tcW w:w="238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1254">
            <w:pPr>
              <w:rPr>
                <w:rFonts w:hint="eastAsia"/>
                <w:lang w:eastAsia="zh-CN"/>
              </w:rPr>
            </w:pP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rFonts w:hint="eastAsia"/>
                <w:lang w:eastAsia="zh-CN"/>
              </w:rPr>
              <w:t>VS</w:t>
            </w:r>
            <w:r>
              <w:rPr>
                <w:lang w:eastAsia="zh-CN"/>
              </w:rPr>
              <w:t xml:space="preserve"> Code + CodeBuddy </w:t>
            </w:r>
            <w:r>
              <w:rPr>
                <w:rFonts w:hint="eastAsia"/>
                <w:lang w:eastAsia="zh-CN"/>
              </w:rPr>
              <w:t>插件</w:t>
            </w:r>
            <w:r>
              <w:rPr>
                <w:lang w:eastAsia="zh-CN"/>
              </w:rPr>
              <w:t>☐ CodeBuddy</w:t>
            </w:r>
            <w:r>
              <w:rPr>
                <w:rFonts w:hint="eastAsia"/>
                <w:lang w:eastAsia="zh-CN"/>
              </w:rPr>
              <w:t xml:space="preserve"> 软件</w:t>
            </w:r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 xml:space="preserve">请在合适区域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>)</w:t>
            </w:r>
          </w:p>
        </w:tc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10D6">
            <w:r>
              <w:rPr>
                <w:b/>
                <w:color w:val="1F4D78"/>
              </w:rPr>
              <w:t>编译环境</w:t>
            </w:r>
          </w:p>
        </w:tc>
        <w:tc>
          <w:tcPr>
            <w:tcW w:w="3572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A002"/>
          <w:p w14:paraId="7F1BB228">
            <w:r>
              <w:t>GCC (MinGW-w64)</w:t>
            </w:r>
          </w:p>
        </w:tc>
      </w:tr>
      <w:tr w14:paraId="7199B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AC7C">
            <w:r>
              <w:rPr>
                <w:b/>
                <w:color w:val="1F4D78"/>
              </w:rPr>
              <w:t>答题卡完成时间</w:t>
            </w:r>
          </w:p>
        </w:tc>
        <w:tc>
          <w:tcPr>
            <w:tcW w:w="238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EA10">
            <w:r>
              <w:t xml:space="preserve">     </w:t>
            </w:r>
            <w:r>
              <w:rPr>
                <w:rFonts w:hint="eastAsia"/>
                <w:lang w:val="en-US" w:eastAsia="zh-CN"/>
              </w:rPr>
              <w:t>2026</w:t>
            </w:r>
            <w:r>
              <w:t xml:space="preserve"> 年 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  月 </w:t>
            </w:r>
            <w:r>
              <w:rPr>
                <w:rFonts w:hint="eastAsia"/>
                <w:lang w:val="en-US" w:eastAsia="zh-CN"/>
              </w:rPr>
              <w:t>25</w:t>
            </w:r>
            <w:r>
              <w:t xml:space="preserve">     日</w:t>
            </w:r>
          </w:p>
        </w:tc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399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color w:val="1F4D78"/>
                <w:lang w:eastAsia="zh-CN"/>
              </w:rPr>
              <w:t>任课教师</w:t>
            </w:r>
          </w:p>
        </w:tc>
        <w:tc>
          <w:tcPr>
            <w:tcW w:w="3572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034E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刘羽朦</w:t>
            </w:r>
          </w:p>
        </w:tc>
      </w:tr>
    </w:tbl>
    <w:p w14:paraId="312D260A">
      <w:pPr>
        <w:pStyle w:val="3"/>
      </w:pPr>
      <w:r>
        <w:rPr>
          <w:rFonts w:ascii="Calibri" w:hAnsi="Calibri" w:eastAsia="微软雅黑"/>
        </w:rPr>
        <w:t>二、提交说明</w:t>
      </w:r>
    </w:p>
    <w:p w14:paraId="2C191D22">
      <w:pPr>
        <w:spacing w:after="80"/>
        <w:rPr>
          <w:lang w:eastAsia="zh-CN"/>
        </w:rPr>
      </w:pPr>
      <w:r>
        <w:rPr>
          <w:lang w:eastAsia="zh-CN"/>
        </w:rPr>
        <w:t>提交前请完成以下动作。答题卡写完后先重命名，再导出 PDF；最终提交 PDF、完整 AI 对话记录和指定代码文件。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47194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7079">
            <w:r>
              <w:rPr>
                <w:b/>
                <w:color w:val="1F4D78"/>
              </w:rPr>
              <w:t>答题卡命名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CAF7">
            <w:r>
              <w:t>Word 原件建议命名为：AI-Coding答题卡_场次_班级_学号_姓名.docx</w:t>
            </w:r>
          </w:p>
        </w:tc>
      </w:tr>
      <w:tr w14:paraId="7F079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1E90">
            <w:r>
              <w:rPr>
                <w:b/>
                <w:color w:val="1F4D78"/>
              </w:rPr>
              <w:t>PDF 提交命名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4AF0">
            <w:pPr>
              <w:rPr>
                <w:lang w:eastAsia="zh-CN"/>
              </w:rPr>
            </w:pPr>
            <w:r>
              <w:rPr>
                <w:lang w:eastAsia="zh-CN"/>
              </w:rPr>
              <w:t>导出的 PDF 建议命名为：AI-Coding答题卡_场次_班级_学号_姓名.pdf</w:t>
            </w:r>
          </w:p>
        </w:tc>
      </w:tr>
      <w:tr w14:paraId="0F4D3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89F1">
            <w:r>
              <w:rPr>
                <w:b/>
                <w:color w:val="1F4D78"/>
              </w:rPr>
              <w:t>AI 对话记录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CF6C">
            <w:pPr>
              <w:rPr>
                <w:lang w:eastAsia="zh-CN"/>
              </w:rPr>
            </w:pPr>
            <w:r>
              <w:rPr>
                <w:lang w:eastAsia="zh-CN"/>
              </w:rPr>
              <w:t>另交 chat_history.md，保留与本次测验有关的关键对话、调试过程和上下文。</w:t>
            </w:r>
          </w:p>
        </w:tc>
      </w:tr>
      <w:tr w14:paraId="60A70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5B9F">
            <w:r>
              <w:rPr>
                <w:b/>
                <w:color w:val="1F4D78"/>
              </w:rPr>
              <w:t>代码文件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9D0E">
            <w:pPr>
              <w:rPr>
                <w:lang w:eastAsia="zh-CN"/>
              </w:rPr>
            </w:pPr>
            <w:r>
              <w:t>另交 q1_2.c、q2_1.c、q2_2.c、q3_1.c、q3_2.c。</w:t>
            </w:r>
            <w:r>
              <w:rPr>
                <w:lang w:eastAsia="zh-CN"/>
              </w:rPr>
              <w:t>1.1 只在答题卡中作答，不需要代码文件。</w:t>
            </w:r>
          </w:p>
        </w:tc>
      </w:tr>
      <w:tr w14:paraId="04E31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2FD3">
            <w:r>
              <w:rPr>
                <w:b/>
                <w:color w:val="1F4D78"/>
              </w:rPr>
              <w:t>运行截图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553E">
            <w:pPr>
              <w:rPr>
                <w:lang w:eastAsia="zh-CN"/>
              </w:rPr>
            </w:pPr>
            <w:r>
              <w:rPr>
                <w:lang w:eastAsia="zh-CN"/>
              </w:rPr>
              <w:t>1.2、3.1、3.2 必须在答题卡中插入必要运行截图或粘贴清晰终端输出；2.1、2.2 建议粘贴样例运行结果。</w:t>
            </w:r>
          </w:p>
        </w:tc>
      </w:tr>
    </w:tbl>
    <w:p w14:paraId="1365BEA7">
      <w:pPr>
        <w:pStyle w:val="3"/>
      </w:pPr>
      <w:r>
        <w:rPr>
          <w:rFonts w:hint="eastAsia" w:ascii="Calibri" w:hAnsi="Calibri" w:eastAsia="微软雅黑"/>
          <w:lang w:eastAsia="zh-CN"/>
        </w:rPr>
        <w:t>三</w:t>
      </w:r>
      <w:r>
        <w:rPr>
          <w:rFonts w:ascii="Calibri" w:hAnsi="Calibri" w:eastAsia="微软雅黑"/>
        </w:rPr>
        <w:t>、答题区</w:t>
      </w:r>
    </w:p>
    <w:p w14:paraId="414FC790">
      <w:pPr>
        <w:pStyle w:val="4"/>
      </w:pPr>
      <w:r>
        <w:rPr>
          <w:rFonts w:ascii="Calibri" w:hAnsi="Calibri" w:eastAsia="微软雅黑"/>
        </w:rPr>
        <w:t>1.1 代码理解与需求反推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4BDA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CA7B050">
            <w:pPr>
              <w:spacing w:after="60"/>
            </w:pPr>
            <w:r>
              <w:rPr>
                <w:b/>
                <w:color w:val="1F4D78"/>
              </w:rPr>
              <w:t>我写给 AI 的提示词</w:t>
            </w:r>
          </w:p>
        </w:tc>
        <w:tc>
          <w:tcPr>
            <w:tcW w:w="7096" w:type="dxa"/>
          </w:tcPr>
          <w:p w14:paraId="7F1BB22B">
            <w:r>
              <w:t>请用 C 语言写一个命令行程序:读取 n 个学生(n≤100),每人 5 个整数(学号、发帖、评论、礼物、迟到),按公式 score=发帖×0.01+评论×2.5+礼物×8.0-迟到×1.5 计算得分,负数归零。输出:平均分(保留两位)、hot(≥300)/warm(≥100)/cold(&lt;100)人数、最高/最低分学生学号及得分(保留一位)、全部学生按得分降序排列(并列按学号升序)。输入非法(n 超范围或指标为负)直接结束。</w:t>
            </w:r>
          </w:p>
        </w:tc>
      </w:tr>
      <w:tr w14:paraId="40FA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8125970">
            <w:pPr>
              <w:spacing w:after="60"/>
            </w:pPr>
            <w:r>
              <w:rPr>
                <w:b/>
                <w:color w:val="1F4D78"/>
              </w:rPr>
              <w:t>容易忽略的细节</w:t>
            </w:r>
          </w:p>
        </w:tc>
        <w:tc>
          <w:tcPr>
            <w:tcW w:w="7096" w:type="dxa"/>
          </w:tcPr>
          <w:p w14:paraId="62FDE2FF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得分归零顺序: score&lt;0 归零须在累加 sum 之前执行,否则 avg 和排序均错误; 排序次级条件: score 相同时 no[j]&gt;no[j+1] 方向易写反,须确保学号升序，例如非法输入行为、分类边界、并列处理、排序稳定性、输出精度等。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647C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58563AD4">
            <w:pPr>
              <w:spacing w:after="60"/>
            </w:pPr>
            <w:r>
              <w:rPr>
                <w:b/>
                <w:color w:val="1F4D78"/>
              </w:rPr>
              <w:t>自查</w:t>
            </w:r>
          </w:p>
        </w:tc>
        <w:tc>
          <w:tcPr>
            <w:tcW w:w="7096" w:type="dxa"/>
          </w:tcPr>
          <w:p w14:paraId="7F1BB1AD">
            <w:pPr>
              <w:spacing w:after="60"/>
              <w:rPr>
                <w:lang w:eastAsia="zh-CN"/>
              </w:rPr>
            </w:pP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 xml:space="preserve"> 没有直接复制题目代码 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 xml:space="preserve"> 提示词包含输入输出 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 xml:space="preserve"> 提示词包含至少一个边界或易错规则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 xml:space="preserve">请在合适区域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>)</w:t>
            </w:r>
          </w:p>
        </w:tc>
      </w:tr>
    </w:tbl>
    <w:p w14:paraId="0B8FA4B3">
      <w:pPr>
        <w:pStyle w:val="4"/>
      </w:pPr>
      <w:r>
        <w:rPr>
          <w:rFonts w:ascii="Calibri" w:hAnsi="Calibri" w:eastAsia="微软雅黑"/>
        </w:rPr>
        <w:t>1.2 需求转程序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4F6A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0AE19FB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52277971">
            <w:pPr>
              <w:spacing w:after="60"/>
            </w:pPr>
            <w:r>
              <w:t>q1_2.c</w:t>
            </w:r>
          </w:p>
        </w:tc>
      </w:tr>
      <w:tr w14:paraId="43E3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4B8556B3">
            <w:pPr>
              <w:spacing w:after="60"/>
            </w:pPr>
            <w:r>
              <w:rPr>
                <w:b/>
                <w:color w:val="1F4D78"/>
              </w:rPr>
              <w:t>我设计的输入格式</w:t>
            </w:r>
          </w:p>
        </w:tc>
        <w:tc>
          <w:tcPr>
            <w:tcW w:w="7096" w:type="dxa"/>
          </w:tcPr>
          <w:p w14:paraId="555BF56E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菜单驱动,所有操作通过数字选项完成。录入卡片:卡号 来源(1=自抽 2=交换 3=买谷 4=代拿) 花费; 交换记录:卡号 方向(0=换出 1=换入) 邮费 差价 对方名; 设定目标套组:输入卡片总数即可。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0D34F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5D02DC4">
            <w:pPr>
              <w:spacing w:after="60"/>
            </w:pPr>
            <w:r>
              <w:rPr>
                <w:b/>
                <w:color w:val="1F4D78"/>
              </w:rPr>
              <w:t>程序输出内容</w:t>
            </w:r>
          </w:p>
        </w:tc>
        <w:tc>
          <w:tcPr>
            <w:tcW w:w="7096" w:type="dxa"/>
          </w:tcPr>
          <w:p w14:paraId="1E786E87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1.已有卡片列表(卡号/数量/来源/花费) 2.重复卡列表(count&gt;=2) 3.缺卡列表(目标套组中未拥有的) 4.交换记录(换出/换入/邮费/差价/欠款方向) 5.花费汇总(购卡总花费+邮费合计+净债权+综合支出) 6.全部查看总览。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0C97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45264656">
            <w:pPr>
              <w:spacing w:after="60"/>
            </w:pPr>
            <w:r>
              <w:rPr>
                <w:b/>
                <w:color w:val="1F4D78"/>
              </w:rPr>
              <w:t>核心处理规则</w:t>
            </w:r>
          </w:p>
        </w:tc>
        <w:tc>
          <w:tcPr>
            <w:tcW w:w="7096" w:type="dxa"/>
          </w:tcPr>
          <w:p w14:paraId="68652DB4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重复卡片:同卡号再次录入时合并,count+1 花费累加。非法输入:直接忽略,菜单重新提示。未设定目标套组时,缺卡查询提示用户先设定。交换差价:正数含义由 dir 字段决定,dir=0(换出)减去差价,dir=1(换入)加上差价。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5C5F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F5D5B8A">
            <w:pPr>
              <w:spacing w:after="60"/>
            </w:pPr>
            <w:r>
              <w:rPr>
                <w:b/>
                <w:color w:val="1F4D78"/>
              </w:rPr>
              <w:t>AI 参与与人工修改</w:t>
            </w:r>
          </w:p>
        </w:tc>
        <w:tc>
          <w:tcPr>
            <w:tcW w:w="7096" w:type="dxa"/>
          </w:tcPr>
          <w:p w14:paraId="5B8D721B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AI 帮忙:生成了完整菜单框架、数据结构(Card/Exchange 结构体)、增删查改逻辑。人工修改:1)交换差价债权方向本来含糊,AI 生成的 net_debt 计算未区分换出换入,我自己加了三目运算符按 dir 判断加减;2)输出排版 AI 生成太松散,我重新整理了 printf 格式对齐;3)缺卡判断少了 total_set 前置校验,补了提示语。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4D2C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51E9692C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运行截图或终端输出（必填）</w:t>
            </w:r>
          </w:p>
        </w:tc>
        <w:tc>
          <w:tcPr>
            <w:tcW w:w="7096" w:type="dxa"/>
          </w:tcPr>
          <w:p w14:paraId="027492B5">
            <w:pPr>
              <w:spacing w:after="60"/>
              <w:rPr>
                <w:lang w:eastAsia="zh-CN"/>
              </w:rPr>
            </w:pPr>
            <w:r>
              <w:drawing>
                <wp:inline distT="0" distB="0" distL="114300" distR="114300">
                  <wp:extent cx="3782695" cy="4716780"/>
                  <wp:effectExtent l="0" t="0" r="1905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471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</w:tbl>
    <w:p w14:paraId="4C04FF8F">
      <w:pPr>
        <w:pStyle w:val="4"/>
      </w:pPr>
      <w:r>
        <w:rPr>
          <w:rFonts w:ascii="Calibri" w:hAnsi="Calibri" w:eastAsia="微软雅黑"/>
        </w:rPr>
        <w:t>2.1 编程题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08F1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76CCE192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2CF688F7">
            <w:pPr>
              <w:spacing w:after="60"/>
            </w:pPr>
            <w:r>
              <w:t>q2_1.c</w:t>
            </w:r>
          </w:p>
        </w:tc>
      </w:tr>
      <w:tr w14:paraId="6EF3D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671F87A">
            <w:pPr>
              <w:spacing w:after="60"/>
            </w:pPr>
            <w:r>
              <w:rPr>
                <w:b/>
                <w:color w:val="1F4D78"/>
              </w:rPr>
              <w:t>解题思路</w:t>
            </w:r>
          </w:p>
        </w:tc>
        <w:tc>
          <w:tcPr>
            <w:tcW w:w="7096" w:type="dxa"/>
          </w:tcPr>
          <w:p w14:paraId="7D56331D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while 循环模拟每次落地:先落地次数+1,累加下落距离 cur;计算反弹高度 rebound=(cur*p)/q,整数除法自动向下取整;若 rebound==0 则结束;否则累加反弹上升距离,cur=rebound 继续下一轮。最后输出落地次数和总路程两个整数,无多余文字。</w:t>
            </w:r>
          </w:p>
        </w:tc>
      </w:tr>
      <w:tr w14:paraId="67B41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B349A58">
            <w:pPr>
              <w:spacing w:after="60"/>
            </w:pPr>
            <w:r>
              <w:rPr>
                <w:b/>
                <w:color w:val="1F4D78"/>
              </w:rPr>
              <w:t>关键边界</w:t>
            </w:r>
          </w:p>
        </w:tc>
        <w:tc>
          <w:tcPr>
            <w:tcW w:w="7096" w:type="dxa"/>
          </w:tcPr>
          <w:p w14:paraId="4C11F36A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h=1 最小高度时可能直接反弹为 0,此时落地 1 次; p&lt;&lt;q 时反弹高度很快衰减为 0; 极端 p=q-1 时衰减最慢,循环次数最多; 仅输出两个整数,无多余提示语,满足隐藏测试要求。</w:t>
            </w:r>
          </w:p>
        </w:tc>
      </w:tr>
      <w:tr w14:paraId="5A54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27DC1A7">
            <w:pPr>
              <w:spacing w:after="60"/>
            </w:pPr>
            <w:r>
              <w:rPr>
                <w:b/>
                <w:color w:val="1F4D78"/>
              </w:rPr>
              <w:t>本地测试结果</w:t>
            </w:r>
          </w:p>
        </w:tc>
        <w:tc>
          <w:tcPr>
            <w:tcW w:w="7096" w:type="dxa"/>
          </w:tcPr>
          <w:p w14:paraId="7C9BC933">
            <w:pPr>
              <w:spacing w:after="6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第一行为输入，第二行为输出，运行截图如下：</w:t>
            </w:r>
          </w:p>
          <w:p w14:paraId="2D7AC7EF">
            <w:pPr>
              <w:spacing w:after="60"/>
              <w:rPr>
                <w:lang w:eastAsia="zh-CN"/>
              </w:rPr>
            </w:pPr>
            <w:r>
              <w:drawing>
                <wp:inline distT="0" distB="0" distL="114300" distR="114300">
                  <wp:extent cx="4364355" cy="1686560"/>
                  <wp:effectExtent l="0" t="0" r="4445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355" cy="168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2E920">
      <w:pPr>
        <w:pStyle w:val="4"/>
      </w:pPr>
      <w:r>
        <w:rPr>
          <w:rFonts w:ascii="Calibri" w:hAnsi="Calibri" w:eastAsia="微软雅黑"/>
        </w:rPr>
        <w:t>2.2 编程题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59A7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7163676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1A340B6F">
            <w:pPr>
              <w:spacing w:after="60"/>
            </w:pPr>
            <w:r>
              <w:t>q2_2.c</w:t>
            </w:r>
          </w:p>
        </w:tc>
      </w:tr>
      <w:tr w14:paraId="3CE88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74701CA">
            <w:pPr>
              <w:spacing w:after="60"/>
            </w:pPr>
            <w:r>
              <w:rPr>
                <w:b/>
                <w:color w:val="1F4D78"/>
              </w:rPr>
              <w:t>解题思路</w:t>
            </w:r>
          </w:p>
        </w:tc>
        <w:tc>
          <w:tcPr>
            <w:tcW w:w="7096" w:type="dxa"/>
          </w:tcPr>
          <w:p w14:paraId="4A1C5B54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逐行读取 n 条记录:若 U&lt;=0 或 I&lt;=0 或 flag!=0 则跳过(无效);否则有效计数+1,累加 U/I,计算 error=abs(U-R*I);error&lt;=limit 达标 else 不达标;用 &lt; 比较保留最小误差(并列取先出现的)。最后三行输出:有效/达标/不达标数;电压电流总和;最小误差编号和误差值。无有效记录输出 -1 0。</w:t>
            </w:r>
          </w:p>
        </w:tc>
      </w:tr>
      <w:tr w14:paraId="355F5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3EAF94A1">
            <w:pPr>
              <w:spacing w:after="60"/>
            </w:pPr>
            <w:r>
              <w:rPr>
                <w:b/>
                <w:color w:val="1F4D78"/>
              </w:rPr>
              <w:t>关键边界</w:t>
            </w:r>
          </w:p>
        </w:tc>
        <w:tc>
          <w:tcPr>
            <w:tcW w:w="7096" w:type="dxa"/>
          </w:tcPr>
          <w:p w14:paraId="70E5A7B2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全部无效:n=3,R=5,limit=3 三条 U&lt;=0 → 输出 0 0 0 / 0 0 / -1 0。并列误差:两条记录 error 相同取编号小的。flag!=0:flag 不为 0 即无效。U/I 其中一项为 0 即无效。总和可能超出 int 范围,代码使用 long long。</w:t>
            </w:r>
          </w:p>
        </w:tc>
      </w:tr>
      <w:tr w14:paraId="3E3A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58C04067">
            <w:pPr>
              <w:spacing w:after="60"/>
              <w:rPr>
                <w:b/>
                <w:color w:val="1F4D78"/>
              </w:rPr>
            </w:pPr>
          </w:p>
          <w:p w14:paraId="12A4A567">
            <w:pPr>
              <w:spacing w:after="60"/>
              <w:rPr>
                <w:b/>
                <w:color w:val="1F4D78"/>
              </w:rPr>
            </w:pPr>
          </w:p>
          <w:p w14:paraId="5487692C">
            <w:pPr>
              <w:spacing w:after="60"/>
              <w:rPr>
                <w:b/>
                <w:color w:val="1F4D78"/>
              </w:rPr>
            </w:pPr>
          </w:p>
          <w:p w14:paraId="1DEE51A3">
            <w:pPr>
              <w:spacing w:after="60"/>
              <w:rPr>
                <w:b/>
                <w:color w:val="1F4D78"/>
              </w:rPr>
            </w:pPr>
          </w:p>
          <w:p w14:paraId="1B9EB1AF">
            <w:pPr>
              <w:spacing w:after="60"/>
              <w:rPr>
                <w:b/>
                <w:color w:val="1F4D78"/>
              </w:rPr>
            </w:pPr>
          </w:p>
          <w:p w14:paraId="5CBBC1D0">
            <w:pPr>
              <w:spacing w:after="60"/>
              <w:rPr>
                <w:b/>
                <w:color w:val="1F4D78"/>
              </w:rPr>
            </w:pPr>
          </w:p>
          <w:p w14:paraId="28A4DE24">
            <w:pPr>
              <w:spacing w:after="60"/>
              <w:rPr>
                <w:b/>
                <w:color w:val="1F4D78"/>
              </w:rPr>
            </w:pPr>
          </w:p>
          <w:p w14:paraId="58ED566B">
            <w:pPr>
              <w:spacing w:after="60"/>
              <w:rPr>
                <w:b/>
                <w:color w:val="1F4D78"/>
              </w:rPr>
            </w:pPr>
          </w:p>
          <w:p w14:paraId="5996EE7E">
            <w:pPr>
              <w:spacing w:after="60"/>
              <w:rPr>
                <w:b/>
                <w:color w:val="1F4D78"/>
              </w:rPr>
            </w:pPr>
          </w:p>
          <w:p w14:paraId="7617E3EC">
            <w:pPr>
              <w:spacing w:after="60"/>
              <w:rPr>
                <w:b/>
                <w:color w:val="1F4D78"/>
              </w:rPr>
            </w:pPr>
          </w:p>
          <w:p w14:paraId="308821BC">
            <w:pPr>
              <w:spacing w:after="60"/>
              <w:rPr>
                <w:b/>
                <w:color w:val="1F4D78"/>
              </w:rPr>
            </w:pPr>
          </w:p>
          <w:p w14:paraId="255615D9">
            <w:pPr>
              <w:spacing w:after="60"/>
            </w:pPr>
            <w:r>
              <w:rPr>
                <w:b/>
                <w:color w:val="1F4D78"/>
              </w:rPr>
              <w:t>本地测试结果</w:t>
            </w:r>
          </w:p>
        </w:tc>
        <w:tc>
          <w:tcPr>
            <w:tcW w:w="7096" w:type="dxa"/>
          </w:tcPr>
          <w:p w14:paraId="651A3D65">
            <w:pPr>
              <w:spacing w:after="60"/>
              <w:rPr>
                <w:rFonts w:hint="eastAsia"/>
                <w:lang w:val="en-US" w:eastAsia="zh-CN"/>
              </w:rPr>
            </w:pPr>
          </w:p>
          <w:p w14:paraId="72F1AC2D">
            <w:pPr>
              <w:spacing w:after="60"/>
              <w:rPr>
                <w:rFonts w:hint="eastAsia"/>
                <w:lang w:val="en-US" w:eastAsia="zh-CN"/>
              </w:rPr>
            </w:pPr>
          </w:p>
          <w:p w14:paraId="6FDB68F0">
            <w:pPr>
              <w:spacing w:after="6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前八行为测试输入，最后三行为程序输出，运行截图如图：</w:t>
            </w:r>
          </w:p>
          <w:p w14:paraId="7290F601">
            <w:pPr>
              <w:spacing w:after="60"/>
              <w:rPr>
                <w:lang w:eastAsia="zh-CN"/>
              </w:rPr>
            </w:pPr>
            <w:r>
              <w:drawing>
                <wp:inline distT="0" distB="0" distL="114300" distR="114300">
                  <wp:extent cx="3949700" cy="4269105"/>
                  <wp:effectExtent l="0" t="0" r="0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426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47EB19">
      <w:pPr>
        <w:pStyle w:val="4"/>
      </w:pPr>
      <w:r>
        <w:rPr>
          <w:rFonts w:ascii="Calibri" w:hAnsi="Calibri" w:eastAsia="微软雅黑"/>
        </w:rPr>
        <w:t>3.1 简单小项目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6407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7C130FAC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024D216A">
            <w:pPr>
              <w:spacing w:after="60"/>
            </w:pPr>
            <w:r>
              <w:t>q3_1.c</w:t>
            </w:r>
          </w:p>
        </w:tc>
      </w:tr>
      <w:tr w14:paraId="44C46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142A35D">
            <w:pPr>
              <w:spacing w:after="60"/>
            </w:pPr>
            <w:r>
              <w:rPr>
                <w:b/>
                <w:color w:val="1F4D78"/>
              </w:rPr>
              <w:t>项目名称</w:t>
            </w:r>
          </w:p>
        </w:tc>
        <w:tc>
          <w:tcPr>
            <w:tcW w:w="7096" w:type="dxa"/>
          </w:tcPr>
          <w:p w14:paraId="7F1BB240">
            <w:r>
              <w:t>个人健康小记录</w:t>
            </w:r>
          </w:p>
        </w:tc>
      </w:tr>
      <w:tr w14:paraId="5533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3E7CC30F">
            <w:pPr>
              <w:spacing w:after="60"/>
            </w:pPr>
            <w:r>
              <w:rPr>
                <w:b/>
                <w:color w:val="1F4D78"/>
              </w:rPr>
              <w:t>三个可用功能</w:t>
            </w:r>
          </w:p>
        </w:tc>
        <w:tc>
          <w:tcPr>
            <w:tcW w:w="7096" w:type="dxa"/>
          </w:tcPr>
          <w:p w14:paraId="5353E98B">
            <w:pPr>
              <w:spacing w:after="60"/>
            </w:pPr>
            <w:r>
              <w:t>1.步数管理(设目标+录步数+完成率) 2.睡眠记录(入睡/起床+时长评价) 3.饮水记录(累计饮水 vs 建议2000ml) 4.久坐提醒(可设间隔+计时) 5.心情日记(1-5分自评)</w:t>
            </w:r>
            <w:r>
              <w:br w:type="textWrapping"/>
            </w:r>
          </w:p>
        </w:tc>
      </w:tr>
      <w:tr w14:paraId="373D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F979ED1">
            <w:pPr>
              <w:spacing w:after="60"/>
            </w:pPr>
            <w:r>
              <w:rPr>
                <w:b/>
                <w:color w:val="1F4D78"/>
              </w:rPr>
              <w:t>自定义函数</w:t>
            </w:r>
          </w:p>
        </w:tc>
        <w:tc>
          <w:tcPr>
            <w:tcW w:w="7096" w:type="dxa"/>
          </w:tcPr>
          <w:p w14:paraId="66B48ACB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step_mgr():步数目标设定/录入/查看; sleep_mgr():入睡起床录入+跨天计算+时长评价; water_mgr():饮水量累计+对比建议; sit_remind():提醒间隔设定+计时; mood_diary():心情录入+查看; daily_summary():今日所有指标概览; save_data()/load_data():文件持久化读写; show_menu():主菜单渲染。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3276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4EE03BEF">
            <w:pPr>
              <w:spacing w:after="60"/>
            </w:pPr>
            <w:r>
              <w:rPr>
                <w:b/>
                <w:color w:val="1F4D78"/>
              </w:rPr>
              <w:t>测试情况</w:t>
            </w:r>
          </w:p>
        </w:tc>
        <w:tc>
          <w:tcPr>
            <w:tcW w:w="7096" w:type="dxa"/>
          </w:tcPr>
          <w:p w14:paraId="0B681193">
            <w:pPr>
              <w:spacing w:after="60"/>
              <w:rPr>
                <w:lang w:eastAsia="zh-CN"/>
              </w:rPr>
            </w:pPr>
            <w:r>
              <w:drawing>
                <wp:inline distT="0" distB="0" distL="114300" distR="114300">
                  <wp:extent cx="4364990" cy="8604250"/>
                  <wp:effectExtent l="0" t="0" r="381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990" cy="860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09C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7A48929">
            <w:pPr>
              <w:spacing w:after="60"/>
            </w:pPr>
            <w:r>
              <w:rPr>
                <w:b/>
                <w:color w:val="1F4D78"/>
              </w:rPr>
              <w:t>AI 参与与人工修改</w:t>
            </w:r>
          </w:p>
        </w:tc>
        <w:tc>
          <w:tcPr>
            <w:tcW w:w="7096" w:type="dxa"/>
          </w:tcPr>
          <w:p w14:paraId="1E2EB606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AI 帮助:生成了完整菜单框架、数据结构设计、5个功能模块的骨架代码以及文件读写逻辑。人工修改:1)睡眠跨天计算 AI 原始版本未考虑跨天(wake≤bed 需+1440),我加了这个判断;2)心情输出 AI 用了 emoji,我改成中文描述(很差/较差/一般/较好/很好);3)久坐提醒交互原来太复杂,我简化为回车触发;4)今日概览的百分比除零保护我加了 step_actual&gt;0 的前置判断。。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4DC8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6FFC557D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运行截图或终端输出（必填）</w:t>
            </w:r>
          </w:p>
        </w:tc>
        <w:tc>
          <w:tcPr>
            <w:tcW w:w="7096" w:type="dxa"/>
          </w:tcPr>
          <w:p w14:paraId="3E68992B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运行示例:===== 个人健康小记录 ===== / 1.步数管理 2.睡眠记录 3.饮水记录 4.久坐提醒 5.心情日记 6.今日概览 0.退出 / &gt; 1 / -- 步数管理 -- / 1.查看 2.设定目标 3.录入步数 / &gt; 1 / 今日步数: 5000 / 8000 (62%) 还差 3000 步 / &gt; 6 / ====== 今日概览 ====== / 步数:5000/8000(62%) 睡眠:8小时0分钟 正常 饮水:500 ml(25%) 心情:😐。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</w:tbl>
    <w:p w14:paraId="2CCB3263">
      <w:pPr>
        <w:pStyle w:val="4"/>
      </w:pPr>
      <w:r>
        <w:rPr>
          <w:rFonts w:ascii="Calibri" w:hAnsi="Calibri" w:eastAsia="微软雅黑"/>
        </w:rPr>
        <w:t>3.2 综合项目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3AAE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A58D29D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0C9491ED">
            <w:pPr>
              <w:spacing w:after="60"/>
            </w:pPr>
            <w:r>
              <w:t>q3_2.c</w:t>
            </w:r>
          </w:p>
        </w:tc>
      </w:tr>
      <w:tr w14:paraId="633B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643E5928">
            <w:pPr>
              <w:spacing w:after="60"/>
            </w:pPr>
            <w:r>
              <w:rPr>
                <w:b/>
                <w:color w:val="1F4D78"/>
              </w:rPr>
              <w:t>项目名称</w:t>
            </w:r>
          </w:p>
        </w:tc>
        <w:tc>
          <w:tcPr>
            <w:tcW w:w="7096" w:type="dxa"/>
          </w:tcPr>
          <w:p w14:paraId="46EF3E74">
            <w:pPr>
              <w:spacing w:after="60"/>
            </w:pPr>
            <w:r>
              <w:t>自走棋阵容经营模拟器</w:t>
            </w:r>
          </w:p>
        </w:tc>
      </w:tr>
      <w:tr w14:paraId="6F796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7B59E8A">
            <w:pPr>
              <w:spacing w:after="60"/>
            </w:pPr>
            <w:r>
              <w:rPr>
                <w:b/>
                <w:color w:val="1F4D78"/>
              </w:rPr>
              <w:t>规则与输入输出</w:t>
            </w:r>
          </w:p>
        </w:tc>
        <w:tc>
          <w:tcPr>
            <w:tcW w:w="7096" w:type="dxa"/>
          </w:tcPr>
          <w:p w14:paraId="5D8FC4AF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回合制经营+自动战斗。每回合可执行:刷新商店(2金)、购买棋子(b 栏位)、出售棋子(sb/so 编号)、升级人口(l)、上阵(d 备位 棋位)/下阵(u 棋位)、开始战斗(f)。经济:每回合基础5金+利息(每10金+1,上限5)+连胜/连败奖励。羁绊:4阵营(人族/精灵/暗影/龙族)+5职业(战士/射手/法师/坦克/刺客)。升星:3个同名同星自动合成。战斗:双方交替攻击,刺客20%暴击。输出:每回合显示状态/商店/备战区/阵容/激活羁绊。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3B05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EC050A0">
            <w:pPr>
              <w:spacing w:after="60"/>
            </w:pPr>
            <w:r>
              <w:rPr>
                <w:b/>
                <w:color w:val="1F4D78"/>
              </w:rPr>
              <w:t>结构体与主要函数</w:t>
            </w:r>
          </w:p>
        </w:tc>
        <w:tc>
          <w:tcPr>
            <w:tcW w:w="7096" w:type="dxa"/>
          </w:tcPr>
          <w:p w14:paraId="52E1C9BD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结构体:ChessTemplate(棋子模板:名称/费用/阵营/职业/基础ATK/HP); ChessInst(棋子实例:tid/星级/当前ATK-HP/装备); Player(金币/等级/HP/连胜连败/回合/备战区/棋盘/商店); Synergy(阵营/职业上阵计数)。关键函数:init_pool()初始化8种棋子; refresh_shop()按等级概率随机刷新; buy_chess()购买+自动检测升星; deploy()/retrieve()上阵下阵; calc_synergy()/apply_synergy()羁绊计算; do_battle()交替攻击战斗; gen_ai_team()按回合预算生成AI对手; round_end()结算金币HP。。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3FF1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52821F13">
            <w:pPr>
              <w:spacing w:after="60"/>
            </w:pPr>
            <w:r>
              <w:rPr>
                <w:b/>
                <w:color w:val="1F4D78"/>
              </w:rPr>
              <w:t>至少三组测试样例</w:t>
            </w:r>
          </w:p>
        </w:tc>
        <w:tc>
          <w:tcPr>
            <w:tcW w:w="7096" w:type="dxa"/>
          </w:tcPr>
          <w:p w14:paraId="64EF0074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1.正常流程:开局10金Lv3,购买2剑士上阵→f战斗→看结果→下回合自动刷新+收入。2.边界:金币不足时提示;备战区满无法购买;人口满无法上阵;无棋子无法f。3.异常:HP归零游戏结束;战斗200回合防死循环;所有异常均有中文提示不崩溃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2. 边界情况：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3. 异常或特殊情况：</w:t>
            </w:r>
            <w:r>
              <w:rPr>
                <w:lang w:eastAsia="zh-CN"/>
              </w:rPr>
              <w:br w:type="textWrapping"/>
            </w:r>
          </w:p>
        </w:tc>
      </w:tr>
      <w:tr w14:paraId="46E2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8F7EB6C">
            <w:pPr>
              <w:spacing w:after="60"/>
            </w:pPr>
            <w:r>
              <w:rPr>
                <w:b/>
                <w:color w:val="1F4D78"/>
              </w:rPr>
              <w:t>创新点</w:t>
            </w:r>
          </w:p>
        </w:tc>
        <w:tc>
          <w:tcPr>
            <w:tcW w:w="7096" w:type="dxa"/>
          </w:tcPr>
          <w:p w14:paraId="4A0F454E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1.双维度羁绊:4阵营+5职业独立计算,满足人数阈值激活,属性在战斗中叠加。2.等级概率商店:刷新概率随人口等级变化(Lv1-3偏1-2费,Lv4-6均衡,Lv7+高费提升)。3.自动升星:3个同名同星自动合成,属性倍增(1★→2★→3★)。4.利息+连击复合经济:利息上限5封顶,2/4/6连胜连败触发额外金币。5.AI动态预算:随回合增加预算(round*3+5±随机),后期概率带2星。6.命令系统:单字母+参数简洁易用。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1A219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1505D87">
            <w:pPr>
              <w:spacing w:after="60"/>
            </w:pPr>
            <w:r>
              <w:rPr>
                <w:b/>
                <w:color w:val="1F4D78"/>
              </w:rPr>
              <w:t>AI 参与与人工修改</w:t>
            </w:r>
          </w:p>
        </w:tc>
        <w:tc>
          <w:tcPr>
            <w:tcW w:w="7096" w:type="dxa"/>
          </w:tcPr>
          <w:p w14:paraId="0320BDE4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AI 帮助:生成完整棋子池(8种)、羁绊规则(9种加成)、商店刷新概率框架、战斗交替攻击框架、命令解析主循环。人工修改:1)战斗回合逻辑——AI 原版用固定顺序,我改为 turn%2 交替攻击更公平;2)伤害公式——初始输方扣血=存活数*5 太疼,改为*2+round/3;3)升星改为购买后自动 try_merge;4)利息上限从无限制改为5封顶;5)命令解析从 if-else 链改为 strcmp 循环;6)AI 对手预算公式调整防止后期过强。。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522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49E0982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运行截图或终端输出（必填）</w:t>
            </w:r>
          </w:p>
        </w:tc>
        <w:tc>
          <w:tcPr>
            <w:tcW w:w="7096" w:type="dxa"/>
          </w:tcPr>
          <w:p w14:paraId="0DDF7F95">
            <w:pPr>
              <w:spacing w:after="60"/>
              <w:rPr>
                <w:lang w:eastAsia="zh-CN"/>
              </w:rPr>
            </w:pPr>
            <w:r>
              <w:drawing>
                <wp:inline distT="0" distB="0" distL="114300" distR="114300">
                  <wp:extent cx="4363720" cy="7129145"/>
                  <wp:effectExtent l="0" t="0" r="5080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720" cy="712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drawing>
                <wp:inline distT="0" distB="0" distL="114300" distR="114300">
                  <wp:extent cx="4368800" cy="5109210"/>
                  <wp:effectExtent l="0" t="0" r="0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800" cy="510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eastAsia="zh-CN"/>
              </w:rPr>
              <w:br w:type="textWrapping"/>
            </w:r>
          </w:p>
        </w:tc>
      </w:tr>
    </w:tbl>
    <w:p w14:paraId="5096D8DF">
      <w:pPr>
        <w:pStyle w:val="3"/>
        <w:rPr>
          <w:lang w:eastAsia="zh-CN"/>
        </w:rPr>
      </w:pPr>
      <w:r>
        <w:rPr>
          <w:rFonts w:hint="eastAsia" w:ascii="Calibri" w:hAnsi="Calibri" w:eastAsia="微软雅黑"/>
          <w:lang w:eastAsia="zh-CN"/>
        </w:rPr>
        <w:t>四</w:t>
      </w:r>
      <w:r>
        <w:rPr>
          <w:rFonts w:ascii="Calibri" w:hAnsi="Calibri" w:eastAsia="微软雅黑"/>
          <w:lang w:eastAsia="zh-CN"/>
        </w:rPr>
        <w:t>、诚信与可解释性确认</w:t>
      </w:r>
      <w:bookmarkStart w:id="0" w:name="_GoBack"/>
      <w:bookmarkEnd w:id="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8674"/>
      </w:tblGrid>
      <w:tr w14:paraId="30FDE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C64B">
            <w:pPr>
              <w:jc w:val="center"/>
            </w:pPr>
            <w:r>
              <w:rPr>
                <w:rFonts w:ascii="Wingdings" w:hAnsi="Wingdings"/>
                <w:lang w:eastAsia="zh-CN"/>
              </w:rPr>
              <w:t>ü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F893">
            <w:pPr>
              <w:rPr>
                <w:lang w:eastAsia="zh-CN"/>
              </w:rPr>
            </w:pPr>
            <w:r>
              <w:rPr>
                <w:lang w:eastAsia="zh-CN"/>
              </w:rPr>
              <w:t>我确认最终提交的代码由本人负责，能独立说明主要逻辑和关键函数。</w:t>
            </w:r>
          </w:p>
        </w:tc>
      </w:tr>
      <w:tr w14:paraId="707DD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B569">
            <w:pPr>
              <w:jc w:val="center"/>
            </w:pPr>
            <w:r>
              <w:rPr>
                <w:rFonts w:ascii="Wingdings" w:hAnsi="Wingdings"/>
                <w:lang w:eastAsia="zh-CN"/>
              </w:rPr>
              <w:t>ü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332B">
            <w:pPr>
              <w:rPr>
                <w:lang w:eastAsia="zh-CN"/>
              </w:rPr>
            </w:pPr>
            <w:r>
              <w:rPr>
                <w:lang w:eastAsia="zh-CN"/>
              </w:rPr>
              <w:t>我确认没有直接提交他人答案，也没有把同学代码作为自己的代码提交。</w:t>
            </w:r>
          </w:p>
        </w:tc>
      </w:tr>
      <w:tr w14:paraId="15A97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2D00">
            <w:pPr>
              <w:jc w:val="center"/>
            </w:pPr>
            <w:r>
              <w:rPr>
                <w:rFonts w:ascii="Wingdings" w:hAnsi="Wingdings"/>
                <w:lang w:eastAsia="zh-CN"/>
              </w:rPr>
              <w:t>ü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0DAD">
            <w:r>
              <w:t>我确认 chat_history.md 与本次测验相关，能反映 AI 协作和修改过程。</w:t>
            </w:r>
          </w:p>
        </w:tc>
      </w:tr>
      <w:tr w14:paraId="26810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08EA">
            <w:pPr>
              <w:jc w:val="center"/>
            </w:pPr>
            <w:r>
              <w:rPr>
                <w:b/>
                <w:color w:val="1F4D78"/>
              </w:rPr>
              <w:t>签名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CD3B">
            <w:r>
              <w:t xml:space="preserve">姓名：  </w:t>
            </w:r>
            <w:r>
              <w:rPr>
                <w:rFonts w:hint="eastAsia"/>
                <w:lang w:val="en-US" w:eastAsia="zh-CN"/>
              </w:rPr>
              <w:t>王培锴</w:t>
            </w:r>
            <w:r>
              <w:t xml:space="preserve">                       日期：   </w:t>
            </w:r>
            <w:r>
              <w:rPr>
                <w:rFonts w:hint="eastAsia"/>
                <w:lang w:val="en-US" w:eastAsia="zh-CN"/>
              </w:rPr>
              <w:t>2026</w:t>
            </w:r>
            <w:r>
              <w:t xml:space="preserve">     年 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    月 </w:t>
            </w:r>
            <w:r>
              <w:rPr>
                <w:rFonts w:hint="eastAsia"/>
                <w:lang w:val="en-US" w:eastAsia="zh-CN"/>
              </w:rPr>
              <w:t>25</w:t>
            </w:r>
            <w:r>
              <w:t xml:space="preserve">     日</w:t>
            </w:r>
          </w:p>
        </w:tc>
      </w:tr>
      <w:tr w14:paraId="1BD5A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4874">
            <w:pPr>
              <w:jc w:val="center"/>
            </w:pPr>
            <w:r>
              <w:rPr>
                <w:b/>
                <w:color w:val="1F4D78"/>
              </w:rPr>
              <w:t>备注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62A1"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 xml:space="preserve">请在合适区域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>)</w:t>
            </w:r>
          </w:p>
        </w:tc>
      </w:tr>
    </w:tbl>
    <w:p w14:paraId="6EA1E9EA"/>
    <w:sectPr>
      <w:footerReference r:id="rId5" w:type="default"/>
      <w:pgSz w:w="12240" w:h="15840"/>
      <w:pgMar w:top="1152" w:right="1296" w:bottom="1152" w:left="1296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9AC91">
    <w:pPr>
      <w:pStyle w:val="24"/>
      <w:jc w:val="center"/>
      <w:rPr>
        <w:lang w:eastAsia="zh-CN"/>
      </w:rPr>
    </w:pPr>
    <w:r>
      <w:rPr>
        <w:color w:val="666666"/>
        <w:sz w:val="18"/>
        <w:lang w:eastAsia="zh-CN"/>
      </w:rPr>
      <w:t>程序设计基础A AI-Coding 限时机考答题卡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5F4"/>
    <w:rsid w:val="005C156E"/>
    <w:rsid w:val="00637BE9"/>
    <w:rsid w:val="00AA1D8D"/>
    <w:rsid w:val="00B05BAA"/>
    <w:rsid w:val="00B47730"/>
    <w:rsid w:val="00CB0664"/>
    <w:rsid w:val="00D04EE7"/>
    <w:rsid w:val="00EB151F"/>
    <w:rsid w:val="00FB2679"/>
    <w:rsid w:val="00FC693F"/>
    <w:rsid w:val="02EE57E7"/>
    <w:rsid w:val="30585D3D"/>
    <w:rsid w:val="332D089F"/>
    <w:rsid w:val="39616A6B"/>
    <w:rsid w:val="41B77613"/>
    <w:rsid w:val="48BE6F17"/>
    <w:rsid w:val="4BB034B5"/>
    <w:rsid w:val="4CF4199C"/>
    <w:rsid w:val="54DC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3459</Words>
  <Characters>4674</Characters>
  <Lines>13</Lines>
  <Paragraphs>3</Paragraphs>
  <TotalTime>19</TotalTime>
  <ScaleCrop>false</ScaleCrop>
  <LinksUpToDate>false</LinksUpToDate>
  <CharactersWithSpaces>5138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王培锴</cp:lastModifiedBy>
  <dcterms:modified xsi:type="dcterms:W3CDTF">2026-06-25T07:38:05Z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eyJoZGlkIjoiN2M0NzY0MjRjMDlhMWVjMmI0MmMzOGFkYmMwMDZiYjUiLCJ1c2VySWQiOiIxNzk2MTczNzgzIn0=</vt:lpwstr>
  </property>
  <property fmtid="{D5CDD505-2E9C-101B-9397-08002B2CF9AE}" pid="3" name="KSOProductBuildVer">
    <vt:lpwstr>2052-12.1.0.25222</vt:lpwstr>
  </property>
  <property fmtid="{D5CDD505-2E9C-101B-9397-08002B2CF9AE}" pid="4" name="ICV">
    <vt:lpwstr>BB876E82767443C78243F04356517BBB_12</vt:lpwstr>
  </property>
  <property fmtid="{D5CDD505-2E9C-101B-9397-08002B2CF9AE}" pid="5" name="OfficeCLI.Version">
    <vt:lpwstr>1.0.120</vt:lpwstr>
  </property>
  <property fmtid="{D5CDD505-2E9C-101B-9397-08002B2CF9AE}" pid="6" name="OfficeCLI.LastModified">
    <vt:lpwstr>2026-06-25T07:01:12Z</vt:lpwstr>
  </property>
</Properties>
</file>